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154C2">
      <w:pPr>
        <w:spacing w:before="480" w:after="480" w:line="288" w:lineRule="auto"/>
        <w:ind w:left="0"/>
      </w:pPr>
      <w:bookmarkStart w:id="9" w:name="_GoBack"/>
      <w:bookmarkEnd w:id="9"/>
      <w:r>
        <w:rPr>
          <w:rFonts w:ascii="Arial" w:hAnsi="Arial" w:eastAsia="等线" w:cs="Arial"/>
          <w:b/>
          <w:sz w:val="52"/>
        </w:rPr>
        <w:t>最终版·全角色完整人物档案</w:t>
      </w:r>
    </w:p>
    <w:p w14:paraId="1F07B8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下面给你整理</w:t>
      </w:r>
      <w:r>
        <w:rPr>
          <w:rFonts w:ascii="Arial" w:hAnsi="Arial" w:eastAsia="等线" w:cs="Arial"/>
          <w:b/>
          <w:sz w:val="22"/>
        </w:rPr>
        <w:t>最终版·全角色完整人物档案</w:t>
      </w:r>
    </w:p>
    <w:p w14:paraId="3A45A2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严格按你最新定稿：赵强沉稳、只探查不偷东西、全员逻辑自洽。</w:t>
      </w:r>
    </w:p>
    <w:p w14:paraId="73CE59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你可以直接复制进剧本当「主持人手册/人物卡」。</w:t>
      </w:r>
    </w:p>
    <w:p w14:paraId="3801A5B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5B1693A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全角色完整档案（最终定稿）</w:t>
      </w:r>
      <w:bookmarkEnd w:id="0"/>
    </w:p>
    <w:p w14:paraId="3D049AE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一、苏晴</w:t>
      </w:r>
      <w:bookmarkEnd w:id="1"/>
    </w:p>
    <w:p w14:paraId="6403AE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职业</w:t>
      </w:r>
      <w:r>
        <w:rPr>
          <w:rFonts w:ascii="Arial" w:hAnsi="Arial" w:eastAsia="等线" w:cs="Arial"/>
          <w:sz w:val="22"/>
        </w:rPr>
        <w:t>：宏图集团营销核心（对外伪装：前台）</w:t>
      </w:r>
    </w:p>
    <w:p w14:paraId="53C5B3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性格</w:t>
      </w:r>
      <w:r>
        <w:rPr>
          <w:rFonts w:ascii="Arial" w:hAnsi="Arial" w:eastAsia="等线" w:cs="Arial"/>
          <w:sz w:val="22"/>
        </w:rPr>
        <w:t>：外表温柔无害、心思极深、隐忍狠绝、擅长伪装与操控他人。</w:t>
      </w:r>
    </w:p>
    <w:p w14:paraId="47BAE2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被骗经历</w:t>
      </w:r>
      <w:r>
        <w:rPr>
          <w:rFonts w:ascii="Arial" w:hAnsi="Arial" w:eastAsia="等线" w:cs="Arial"/>
          <w:sz w:val="22"/>
        </w:rPr>
        <w:t>：</w:t>
      </w:r>
    </w:p>
    <w:p w14:paraId="090864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5年前被宏图集团以网络投资诈骗，积蓄+学费全被骗光，报案后被张磊敷衍。长期走投无路后</w:t>
      </w:r>
      <w:r>
        <w:rPr>
          <w:rFonts w:ascii="Arial" w:hAnsi="Arial" w:eastAsia="等线" w:cs="Arial"/>
          <w:b/>
          <w:sz w:val="22"/>
        </w:rPr>
        <w:t>黑化加入集团</w:t>
      </w:r>
      <w:r>
        <w:rPr>
          <w:rFonts w:ascii="Arial" w:hAnsi="Arial" w:eastAsia="等线" w:cs="Arial"/>
          <w:sz w:val="22"/>
        </w:rPr>
        <w:t>，从底层业务员做起，2–3年内爬到</w:t>
      </w:r>
      <w:r>
        <w:rPr>
          <w:rFonts w:ascii="Arial" w:hAnsi="Arial" w:eastAsia="等线" w:cs="Arial"/>
          <w:b/>
          <w:sz w:val="22"/>
        </w:rPr>
        <w:t>营销核心</w:t>
      </w:r>
      <w:r>
        <w:rPr>
          <w:rFonts w:ascii="Arial" w:hAnsi="Arial" w:eastAsia="等线" w:cs="Arial"/>
          <w:sz w:val="22"/>
        </w:rPr>
        <w:t>，主导全集团诈骗流程。</w:t>
      </w:r>
    </w:p>
    <w:p w14:paraId="5F0A17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可能被怀疑为头目的线索</w:t>
      </w:r>
      <w:r>
        <w:rPr>
          <w:rFonts w:ascii="Arial" w:hAnsi="Arial" w:eastAsia="等线" w:cs="Arial"/>
          <w:sz w:val="22"/>
        </w:rPr>
        <w:t>：</w:t>
      </w:r>
    </w:p>
    <w:p w14:paraId="5ADB818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对集团结构、流程、楼层异常熟悉。</w:t>
      </w:r>
    </w:p>
    <w:p w14:paraId="71F5553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能轻松调动实习生、行政人员为自己做事。</w:t>
      </w:r>
    </w:p>
    <w:p w14:paraId="0B35082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手中持有大量客户信息、营销话术、内部文件。</w:t>
      </w:r>
    </w:p>
    <w:p w14:paraId="5987F73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林晓雅、刘敏都下意识听从、维护她。</w:t>
      </w:r>
    </w:p>
    <w:p w14:paraId="7E40C1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是否可能启动装置</w:t>
      </w:r>
      <w:r>
        <w:rPr>
          <w:rFonts w:ascii="Arial" w:hAnsi="Arial" w:eastAsia="等线" w:cs="Arial"/>
          <w:sz w:val="22"/>
        </w:rPr>
        <w:t>：不可能</w:t>
      </w:r>
    </w:p>
    <w:p w14:paraId="49546A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动机</w:t>
      </w:r>
      <w:r>
        <w:rPr>
          <w:rFonts w:ascii="Arial" w:hAnsi="Arial" w:eastAsia="等线" w:cs="Arial"/>
          <w:sz w:val="22"/>
        </w:rPr>
        <w:t>：她是既得利益者，不需要清除记忆，反而怕失忆暴露自己。</w:t>
      </w:r>
    </w:p>
    <w:p w14:paraId="5239C7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知情度</w:t>
      </w:r>
      <w:r>
        <w:rPr>
          <w:rFonts w:ascii="Arial" w:hAnsi="Arial" w:eastAsia="等线" w:cs="Arial"/>
          <w:sz w:val="22"/>
        </w:rPr>
        <w:t>：极高（知道装置存在、知道功能、知道位置，但</w:t>
      </w:r>
      <w:r>
        <w:rPr>
          <w:rFonts w:ascii="Arial" w:hAnsi="Arial" w:eastAsia="等线" w:cs="Arial"/>
          <w:b/>
          <w:sz w:val="22"/>
        </w:rPr>
        <w:t>不会操作</w:t>
      </w:r>
      <w:r>
        <w:rPr>
          <w:rFonts w:ascii="Arial" w:hAnsi="Arial" w:eastAsia="等线" w:cs="Arial"/>
          <w:sz w:val="22"/>
        </w:rPr>
        <w:t>）</w:t>
      </w:r>
    </w:p>
    <w:p w14:paraId="012CF0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人物关系</w:t>
      </w:r>
      <w:r>
        <w:rPr>
          <w:rFonts w:ascii="Arial" w:hAnsi="Arial" w:eastAsia="等线" w:cs="Arial"/>
          <w:sz w:val="22"/>
        </w:rPr>
        <w:t>：</w:t>
      </w:r>
    </w:p>
    <w:p w14:paraId="76D5064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被张磊当年办案敷衍 → 怨恨又利用</w:t>
      </w:r>
    </w:p>
    <w:p w14:paraId="2904BC6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刘敏：疼爱她的长辈，被她拉来当保护伞</w:t>
      </w:r>
    </w:p>
    <w:p w14:paraId="36500C1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林晓雅：自己招进来的棋子，可随时抛弃</w:t>
      </w:r>
    </w:p>
    <w:p w14:paraId="28C72AC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王秀兰：调查集团的对手，必须监控</w:t>
      </w:r>
    </w:p>
    <w:p w14:paraId="083F50E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陈凯：被自己用妹妹威胁的技术人员</w:t>
      </w:r>
    </w:p>
    <w:p w14:paraId="4E01B6BF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赵强：自己板块下的受害者之一</w:t>
      </w:r>
    </w:p>
    <w:p w14:paraId="6829E8C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9F82C41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二、张磊</w:t>
      </w:r>
      <w:bookmarkEnd w:id="2"/>
    </w:p>
    <w:p w14:paraId="2F4ECE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职业</w:t>
      </w:r>
      <w:r>
        <w:rPr>
          <w:rFonts w:ascii="Arial" w:hAnsi="Arial" w:eastAsia="等线" w:cs="Arial"/>
          <w:sz w:val="22"/>
        </w:rPr>
        <w:t>：前高级警官 → 宏图集团保护伞</w:t>
      </w:r>
    </w:p>
    <w:p w14:paraId="5296E8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性格</w:t>
      </w:r>
      <w:r>
        <w:rPr>
          <w:rFonts w:ascii="Arial" w:hAnsi="Arial" w:eastAsia="等线" w:cs="Arial"/>
          <w:sz w:val="22"/>
        </w:rPr>
        <w:t>：冷静、城府深、利己主义、做事滴水不漏、擅长伪装公正。</w:t>
      </w:r>
    </w:p>
    <w:p w14:paraId="4619BD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被骗经历</w:t>
      </w:r>
      <w:r>
        <w:rPr>
          <w:rFonts w:ascii="Arial" w:hAnsi="Arial" w:eastAsia="等线" w:cs="Arial"/>
          <w:sz w:val="22"/>
        </w:rPr>
        <w:t>：</w:t>
      </w:r>
    </w:p>
    <w:p w14:paraId="558E86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6年前自己被小额诈骗，钱追不回，心生扭曲；5年后负责苏晴案，消极办案，被集团重金收买，成为</w:t>
      </w:r>
      <w:r>
        <w:rPr>
          <w:rFonts w:ascii="Arial" w:hAnsi="Arial" w:eastAsia="等线" w:cs="Arial"/>
          <w:b/>
          <w:sz w:val="22"/>
        </w:rPr>
        <w:t>内部保护伞</w:t>
      </w:r>
      <w:r>
        <w:rPr>
          <w:rFonts w:ascii="Arial" w:hAnsi="Arial" w:eastAsia="等线" w:cs="Arial"/>
          <w:sz w:val="22"/>
        </w:rPr>
        <w:t>，压案、销案、通风报信。</w:t>
      </w:r>
    </w:p>
    <w:p w14:paraId="02F1A1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可能被怀疑为头目的线索</w:t>
      </w:r>
      <w:r>
        <w:rPr>
          <w:rFonts w:ascii="Arial" w:hAnsi="Arial" w:eastAsia="等线" w:cs="Arial"/>
          <w:sz w:val="22"/>
        </w:rPr>
        <w:t>：</w:t>
      </w:r>
    </w:p>
    <w:p w14:paraId="007858E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对警方流程、证据规则异常熟悉。</w:t>
      </w:r>
    </w:p>
    <w:p w14:paraId="2B4D92E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多次“恰好”出现在关键节点，安抚局势。</w:t>
      </w:r>
    </w:p>
    <w:p w14:paraId="7DD1093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知道太多集团机密，却一直装作刚了解。</w:t>
      </w:r>
    </w:p>
    <w:p w14:paraId="7539D15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案发当天频繁看向杂物间。</w:t>
      </w:r>
    </w:p>
    <w:p w14:paraId="743602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是否可能启动装置</w:t>
      </w:r>
      <w:r>
        <w:rPr>
          <w:rFonts w:ascii="Arial" w:hAnsi="Arial" w:eastAsia="等线" w:cs="Arial"/>
          <w:sz w:val="22"/>
        </w:rPr>
        <w:t>：真凶</w:t>
      </w:r>
    </w:p>
    <w:p w14:paraId="1572FE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动机</w:t>
      </w:r>
      <w:r>
        <w:rPr>
          <w:rFonts w:ascii="Arial" w:hAnsi="Arial" w:eastAsia="等线" w:cs="Arial"/>
          <w:sz w:val="22"/>
        </w:rPr>
        <w:t>：聚会一旦复盘，他受贿、包庇的事实会曝光，身败名裂。</w:t>
      </w:r>
    </w:p>
    <w:p w14:paraId="7A473A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知情度</w:t>
      </w:r>
      <w:r>
        <w:rPr>
          <w:rFonts w:ascii="Arial" w:hAnsi="Arial" w:eastAsia="等线" w:cs="Arial"/>
          <w:sz w:val="22"/>
        </w:rPr>
        <w:t>：满级（知道一切：位置、功能、启动方式、如何掩盖）</w:t>
      </w:r>
    </w:p>
    <w:p w14:paraId="1F7D0C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人物关系</w:t>
      </w:r>
      <w:r>
        <w:rPr>
          <w:rFonts w:ascii="Arial" w:hAnsi="Arial" w:eastAsia="等线" w:cs="Arial"/>
          <w:sz w:val="22"/>
        </w:rPr>
        <w:t>：</w:t>
      </w:r>
    </w:p>
    <w:p w14:paraId="5D95D38A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苏晴：当年敷衍她报案，如今互相利用</w:t>
      </w:r>
    </w:p>
    <w:p w14:paraId="640EF5C7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王秀兰：知道她被拿捏的秘密</w:t>
      </w:r>
    </w:p>
    <w:p w14:paraId="0E5EA5F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陈凯：知道妹妹被威胁，但不点破</w:t>
      </w:r>
    </w:p>
    <w:p w14:paraId="0F5E98D0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赵强、林晓雅、刘敏：视为无关棋子</w:t>
      </w:r>
    </w:p>
    <w:p w14:paraId="5DFFB2B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集团老总：上级，但从未露面</w:t>
      </w:r>
    </w:p>
    <w:p w14:paraId="36EEEC6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D094D69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三、王秀兰</w:t>
      </w:r>
      <w:bookmarkEnd w:id="3"/>
    </w:p>
    <w:p w14:paraId="280CA3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职业</w:t>
      </w:r>
      <w:r>
        <w:rPr>
          <w:rFonts w:ascii="Arial" w:hAnsi="Arial" w:eastAsia="等线" w:cs="Arial"/>
          <w:sz w:val="22"/>
        </w:rPr>
        <w:t>：大学心理学教授</w:t>
      </w:r>
    </w:p>
    <w:p w14:paraId="3A6948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性格</w:t>
      </w:r>
      <w:r>
        <w:rPr>
          <w:rFonts w:ascii="Arial" w:hAnsi="Arial" w:eastAsia="等线" w:cs="Arial"/>
          <w:sz w:val="22"/>
        </w:rPr>
        <w:t>：理智、克制、良知未泯、内心压抑恐惧、擅长观察与分析。</w:t>
      </w:r>
    </w:p>
    <w:p w14:paraId="1015A8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被骗经历</w:t>
      </w:r>
      <w:r>
        <w:rPr>
          <w:rFonts w:ascii="Arial" w:hAnsi="Arial" w:eastAsia="等线" w:cs="Arial"/>
          <w:sz w:val="22"/>
        </w:rPr>
        <w:t>：</w:t>
      </w:r>
    </w:p>
    <w:p w14:paraId="7AFAAA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4年前被宏图以</w:t>
      </w:r>
      <w:r>
        <w:rPr>
          <w:rFonts w:ascii="Arial" w:hAnsi="Arial" w:eastAsia="等线" w:cs="Arial"/>
          <w:b/>
          <w:sz w:val="22"/>
        </w:rPr>
        <w:t>高收益养老理财</w:t>
      </w:r>
      <w:r>
        <w:rPr>
          <w:rFonts w:ascii="Arial" w:hAnsi="Arial" w:eastAsia="等线" w:cs="Arial"/>
          <w:sz w:val="22"/>
        </w:rPr>
        <w:t>骗光积蓄；随后被胁迫成为集团</w:t>
      </w:r>
      <w:r>
        <w:rPr>
          <w:rFonts w:ascii="Arial" w:hAnsi="Arial" w:eastAsia="等线" w:cs="Arial"/>
          <w:b/>
          <w:sz w:val="22"/>
        </w:rPr>
        <w:t>心理顾问</w:t>
      </w:r>
      <w:r>
        <w:rPr>
          <w:rFonts w:ascii="Arial" w:hAnsi="Arial" w:eastAsia="等线" w:cs="Arial"/>
          <w:sz w:val="22"/>
        </w:rPr>
        <w:t>，提供受害者心理弱点分析；儿子学术不端证据被集团掌握，彻底被控制。</w:t>
      </w:r>
    </w:p>
    <w:p w14:paraId="10C439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可能被怀疑为头目的线索</w:t>
      </w:r>
      <w:r>
        <w:rPr>
          <w:rFonts w:ascii="Arial" w:hAnsi="Arial" w:eastAsia="等线" w:cs="Arial"/>
          <w:sz w:val="22"/>
        </w:rPr>
        <w:t>：</w:t>
      </w:r>
    </w:p>
    <w:p w14:paraId="0FC2C0C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拥有顶层通行权限。</w:t>
      </w:r>
    </w:p>
    <w:p w14:paraId="756C7D4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手里有受害者心理报告，像“内部资料”。</w:t>
      </w:r>
    </w:p>
    <w:p w14:paraId="7135D0F2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主动组织聚会，像“设局”。</w:t>
      </w:r>
    </w:p>
    <w:p w14:paraId="5C83F30A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对楼层、档案室异常熟悉。</w:t>
      </w:r>
    </w:p>
    <w:p w14:paraId="242876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是否可能启动装置</w:t>
      </w:r>
      <w:r>
        <w:rPr>
          <w:rFonts w:ascii="Arial" w:hAnsi="Arial" w:eastAsia="等线" w:cs="Arial"/>
          <w:sz w:val="22"/>
        </w:rPr>
        <w:t>：不可能</w:t>
      </w:r>
    </w:p>
    <w:p w14:paraId="317E96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动机</w:t>
      </w:r>
      <w:r>
        <w:rPr>
          <w:rFonts w:ascii="Arial" w:hAnsi="Arial" w:eastAsia="等线" w:cs="Arial"/>
          <w:sz w:val="22"/>
        </w:rPr>
        <w:t>：她要的是</w:t>
      </w:r>
      <w:r>
        <w:rPr>
          <w:rFonts w:ascii="Arial" w:hAnsi="Arial" w:eastAsia="等线" w:cs="Arial"/>
          <w:b/>
          <w:sz w:val="22"/>
        </w:rPr>
        <w:t>揭露真相</w:t>
      </w:r>
      <w:r>
        <w:rPr>
          <w:rFonts w:ascii="Arial" w:hAnsi="Arial" w:eastAsia="等线" w:cs="Arial"/>
          <w:sz w:val="22"/>
        </w:rPr>
        <w:t>，不是清除记忆。</w:t>
      </w:r>
    </w:p>
    <w:p w14:paraId="3D6A1B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知情度</w:t>
      </w:r>
      <w:r>
        <w:rPr>
          <w:rFonts w:ascii="Arial" w:hAnsi="Arial" w:eastAsia="等线" w:cs="Arial"/>
          <w:sz w:val="22"/>
        </w:rPr>
        <w:t>：中（只知道有“能消除记忆的装置”，不知道位置、不会用）</w:t>
      </w:r>
    </w:p>
    <w:p w14:paraId="4BECDA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人物关系</w:t>
      </w:r>
      <w:r>
        <w:rPr>
          <w:rFonts w:ascii="Arial" w:hAnsi="Arial" w:eastAsia="等线" w:cs="Arial"/>
          <w:sz w:val="22"/>
        </w:rPr>
        <w:t>：</w:t>
      </w:r>
    </w:p>
    <w:p w14:paraId="0BE330B7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苏晴：被苏晴暗中监控</w:t>
      </w:r>
    </w:p>
    <w:p w14:paraId="62FE0635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张磊：知道他是保护伞，但无实锤</w:t>
      </w:r>
    </w:p>
    <w:p w14:paraId="02BF0D1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林晓雅：是她儿子的学生，被儿子刁难</w:t>
      </w:r>
    </w:p>
    <w:p w14:paraId="21AD78E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刘敏：普通认识</w:t>
      </w:r>
    </w:p>
    <w:p w14:paraId="667B05E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赵强、陈凯：联络来的受害者</w:t>
      </w:r>
    </w:p>
    <w:p w14:paraId="56E0A21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ACFE73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四、林晓雅</w:t>
      </w:r>
      <w:bookmarkEnd w:id="4"/>
    </w:p>
    <w:p w14:paraId="3D2D79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职业</w:t>
      </w:r>
      <w:r>
        <w:rPr>
          <w:rFonts w:ascii="Arial" w:hAnsi="Arial" w:eastAsia="等线" w:cs="Arial"/>
          <w:sz w:val="22"/>
        </w:rPr>
        <w:t>：在校大学生 → 宏图集团实习生</w:t>
      </w:r>
    </w:p>
    <w:p w14:paraId="2C610F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性格</w:t>
      </w:r>
      <w:r>
        <w:rPr>
          <w:rFonts w:ascii="Arial" w:hAnsi="Arial" w:eastAsia="等线" w:cs="Arial"/>
          <w:sz w:val="22"/>
        </w:rPr>
        <w:t>：敏感、懦弱、恐慌、容易被操控、有小聪明但不敢反抗。</w:t>
      </w:r>
    </w:p>
    <w:p w14:paraId="19522E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被骗经历</w:t>
      </w:r>
      <w:r>
        <w:rPr>
          <w:rFonts w:ascii="Arial" w:hAnsi="Arial" w:eastAsia="等线" w:cs="Arial"/>
          <w:sz w:val="22"/>
        </w:rPr>
        <w:t>：</w:t>
      </w:r>
    </w:p>
    <w:p w14:paraId="17D67F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半年前被宏图以</w:t>
      </w:r>
      <w:r>
        <w:rPr>
          <w:rFonts w:ascii="Arial" w:hAnsi="Arial" w:eastAsia="等线" w:cs="Arial"/>
          <w:b/>
          <w:sz w:val="22"/>
        </w:rPr>
        <w:t>高薪实习、包转正</w:t>
      </w:r>
      <w:r>
        <w:rPr>
          <w:rFonts w:ascii="Arial" w:hAnsi="Arial" w:eastAsia="等线" w:cs="Arial"/>
          <w:sz w:val="22"/>
        </w:rPr>
        <w:t>诈骗，背上校园贷；被苏晴“好心”收留，成为实习生，后为还债</w:t>
      </w:r>
      <w:r>
        <w:rPr>
          <w:rFonts w:ascii="Arial" w:hAnsi="Arial" w:eastAsia="等线" w:cs="Arial"/>
          <w:b/>
          <w:sz w:val="22"/>
        </w:rPr>
        <w:t>私下倒卖客户信息</w:t>
      </w:r>
      <w:r>
        <w:rPr>
          <w:rFonts w:ascii="Arial" w:hAnsi="Arial" w:eastAsia="等线" w:cs="Arial"/>
          <w:sz w:val="22"/>
        </w:rPr>
        <w:t>。</w:t>
      </w:r>
    </w:p>
    <w:p w14:paraId="139943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可能被怀疑为头目的线索</w:t>
      </w:r>
      <w:r>
        <w:rPr>
          <w:rFonts w:ascii="Arial" w:hAnsi="Arial" w:eastAsia="等线" w:cs="Arial"/>
          <w:sz w:val="22"/>
        </w:rPr>
        <w:t>：</w:t>
      </w:r>
    </w:p>
    <w:p w14:paraId="7A115B78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能接触机密文件、档案室。</w:t>
      </w:r>
    </w:p>
    <w:p w14:paraId="575906AB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手里有苏晴签字的内部文件。</w:t>
      </w:r>
    </w:p>
    <w:p w14:paraId="5787992A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知道记忆弧光的存在并偷偷学过用法。</w:t>
      </w:r>
    </w:p>
    <w:p w14:paraId="3BA310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是否可能启动装置</w:t>
      </w:r>
      <w:r>
        <w:rPr>
          <w:rFonts w:ascii="Arial" w:hAnsi="Arial" w:eastAsia="等线" w:cs="Arial"/>
          <w:sz w:val="22"/>
        </w:rPr>
        <w:t>：理论会，但无动机</w:t>
      </w:r>
    </w:p>
    <w:p w14:paraId="596743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动机</w:t>
      </w:r>
      <w:r>
        <w:rPr>
          <w:rFonts w:ascii="Arial" w:hAnsi="Arial" w:eastAsia="等线" w:cs="Arial"/>
          <w:sz w:val="22"/>
        </w:rPr>
        <w:t>：她只想隐藏自己倒卖信息的黑历史，不会清除全员记忆。</w:t>
      </w:r>
    </w:p>
    <w:p w14:paraId="012756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知情度</w:t>
      </w:r>
      <w:r>
        <w:rPr>
          <w:rFonts w:ascii="Arial" w:hAnsi="Arial" w:eastAsia="等线" w:cs="Arial"/>
          <w:sz w:val="22"/>
        </w:rPr>
        <w:t>：中高（知道装置、知道位置、</w:t>
      </w:r>
      <w:r>
        <w:rPr>
          <w:rFonts w:ascii="Arial" w:hAnsi="Arial" w:eastAsia="等线" w:cs="Arial"/>
          <w:b/>
          <w:sz w:val="22"/>
        </w:rPr>
        <w:t>会操作</w:t>
      </w:r>
      <w:r>
        <w:rPr>
          <w:rFonts w:ascii="Arial" w:hAnsi="Arial" w:eastAsia="等线" w:cs="Arial"/>
          <w:sz w:val="22"/>
        </w:rPr>
        <w:t>，但不知道全局阴谋）</w:t>
      </w:r>
    </w:p>
    <w:p w14:paraId="696CE8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人物关系</w:t>
      </w:r>
      <w:r>
        <w:rPr>
          <w:rFonts w:ascii="Arial" w:hAnsi="Arial" w:eastAsia="等线" w:cs="Arial"/>
          <w:sz w:val="22"/>
        </w:rPr>
        <w:t>：</w:t>
      </w:r>
    </w:p>
    <w:p w14:paraId="6C54F426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苏晴：害怕、依赖、被操控</w:t>
      </w:r>
    </w:p>
    <w:p w14:paraId="67D54BD7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王秀兰：导师的母亲，不敢得罪</w:t>
      </w:r>
    </w:p>
    <w:p w14:paraId="77F276BF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刘敏：同情自己，但更维护苏晴</w:t>
      </w:r>
    </w:p>
    <w:p w14:paraId="3AFA4D27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张磊、陈凯、赵强：不敢交流</w:t>
      </w:r>
    </w:p>
    <w:p w14:paraId="5038FF1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C3E85E5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五、刘敏</w:t>
      </w:r>
      <w:bookmarkEnd w:id="5"/>
    </w:p>
    <w:p w14:paraId="3A1DB8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职业</w:t>
      </w:r>
      <w:r>
        <w:rPr>
          <w:rFonts w:ascii="Arial" w:hAnsi="Arial" w:eastAsia="等线" w:cs="Arial"/>
          <w:sz w:val="22"/>
        </w:rPr>
        <w:t>：普通行政人员（被苏晴拉入集团）</w:t>
      </w:r>
    </w:p>
    <w:p w14:paraId="60FAFD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性格</w:t>
      </w:r>
      <w:r>
        <w:rPr>
          <w:rFonts w:ascii="Arial" w:hAnsi="Arial" w:eastAsia="等线" w:cs="Arial"/>
          <w:sz w:val="22"/>
        </w:rPr>
        <w:t>：温和、护短、传统、感性优先、不问真相只护亲人。</w:t>
      </w:r>
    </w:p>
    <w:p w14:paraId="15111C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被骗经历</w:t>
      </w:r>
      <w:r>
        <w:rPr>
          <w:rFonts w:ascii="Arial" w:hAnsi="Arial" w:eastAsia="等线" w:cs="Arial"/>
          <w:sz w:val="22"/>
        </w:rPr>
        <w:t>：</w:t>
      </w:r>
    </w:p>
    <w:p w14:paraId="24DB19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无直接被骗。她是苏晴的长辈，</w:t>
      </w:r>
      <w:r>
        <w:rPr>
          <w:rFonts w:ascii="Arial" w:hAnsi="Arial" w:eastAsia="等线" w:cs="Arial"/>
          <w:b/>
          <w:sz w:val="22"/>
        </w:rPr>
        <w:t>心疼苏晴早年被骗</w:t>
      </w:r>
      <w:r>
        <w:rPr>
          <w:rFonts w:ascii="Arial" w:hAnsi="Arial" w:eastAsia="等线" w:cs="Arial"/>
          <w:sz w:val="22"/>
        </w:rPr>
        <w:t>，被苏晴以“正规工作”骗入集团做行政，一直以为苏晴是无辜受害者。</w:t>
      </w:r>
    </w:p>
    <w:p w14:paraId="24EEEA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可能被怀疑为头目的线索</w:t>
      </w:r>
      <w:r>
        <w:rPr>
          <w:rFonts w:ascii="Arial" w:hAnsi="Arial" w:eastAsia="等线" w:cs="Arial"/>
          <w:sz w:val="22"/>
        </w:rPr>
        <w:t>：</w:t>
      </w:r>
    </w:p>
    <w:p w14:paraId="163A17FD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帮苏晴销毁文件。</w:t>
      </w:r>
    </w:p>
    <w:p w14:paraId="7198F178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去过杂物间，拍过装置照片。</w:t>
      </w:r>
    </w:p>
    <w:p w14:paraId="3341A618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全程异常维护苏晴，像在掩盖真相。</w:t>
      </w:r>
    </w:p>
    <w:p w14:paraId="715007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是否可能启动装置</w:t>
      </w:r>
      <w:r>
        <w:rPr>
          <w:rFonts w:ascii="Arial" w:hAnsi="Arial" w:eastAsia="等线" w:cs="Arial"/>
          <w:sz w:val="22"/>
        </w:rPr>
        <w:t>：不可能</w:t>
      </w:r>
    </w:p>
    <w:p w14:paraId="23AEF8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动机</w:t>
      </w:r>
      <w:r>
        <w:rPr>
          <w:rFonts w:ascii="Arial" w:hAnsi="Arial" w:eastAsia="等线" w:cs="Arial"/>
          <w:sz w:val="22"/>
        </w:rPr>
        <w:t>：她连装置是什么都不知道，只保护苏晴。</w:t>
      </w:r>
    </w:p>
    <w:p w14:paraId="6C1B1F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知情度</w:t>
      </w:r>
      <w:r>
        <w:rPr>
          <w:rFonts w:ascii="Arial" w:hAnsi="Arial" w:eastAsia="等线" w:cs="Arial"/>
          <w:sz w:val="22"/>
        </w:rPr>
        <w:t>：极低（只见过装置外观，</w:t>
      </w:r>
      <w:r>
        <w:rPr>
          <w:rFonts w:ascii="Arial" w:hAnsi="Arial" w:eastAsia="等线" w:cs="Arial"/>
          <w:b/>
          <w:sz w:val="22"/>
        </w:rPr>
        <w:t>不知道功能、不会用</w:t>
      </w:r>
      <w:r>
        <w:rPr>
          <w:rFonts w:ascii="Arial" w:hAnsi="Arial" w:eastAsia="等线" w:cs="Arial"/>
          <w:sz w:val="22"/>
        </w:rPr>
        <w:t>）</w:t>
      </w:r>
    </w:p>
    <w:p w14:paraId="7CF3B3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人物关系</w:t>
      </w:r>
      <w:r>
        <w:rPr>
          <w:rFonts w:ascii="Arial" w:hAnsi="Arial" w:eastAsia="等线" w:cs="Arial"/>
          <w:sz w:val="22"/>
        </w:rPr>
        <w:t>：</w:t>
      </w:r>
    </w:p>
    <w:p w14:paraId="6C706A85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苏晴：当成亲晚辈，无条件维护</w:t>
      </w:r>
    </w:p>
    <w:p w14:paraId="1C1C042C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林晓雅：同情，但听苏晴的话</w:t>
      </w:r>
    </w:p>
    <w:p w14:paraId="08AC55DB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其他人：几乎不熟悉</w:t>
      </w:r>
    </w:p>
    <w:p w14:paraId="0E8DB39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9B9980E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六、陈凯</w:t>
      </w:r>
      <w:bookmarkEnd w:id="6"/>
    </w:p>
    <w:p w14:paraId="7E8FBF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职业</w:t>
      </w:r>
      <w:r>
        <w:rPr>
          <w:rFonts w:ascii="Arial" w:hAnsi="Arial" w:eastAsia="等线" w:cs="Arial"/>
          <w:sz w:val="22"/>
        </w:rPr>
        <w:t>：技术维护 → 记忆弧光专职维护员</w:t>
      </w:r>
    </w:p>
    <w:p w14:paraId="037469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性格</w:t>
      </w:r>
      <w:r>
        <w:rPr>
          <w:rFonts w:ascii="Arial" w:hAnsi="Arial" w:eastAsia="等线" w:cs="Arial"/>
          <w:sz w:val="22"/>
        </w:rPr>
        <w:t>：沉默、内向、恐惧、被逼无奈、良心不安。</w:t>
      </w:r>
    </w:p>
    <w:p w14:paraId="459A69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被骗经历</w:t>
      </w:r>
      <w:r>
        <w:rPr>
          <w:rFonts w:ascii="Arial" w:hAnsi="Arial" w:eastAsia="等线" w:cs="Arial"/>
          <w:sz w:val="22"/>
        </w:rPr>
        <w:t>：</w:t>
      </w:r>
    </w:p>
    <w:p w14:paraId="595E77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3年前被宏图以</w:t>
      </w:r>
      <w:r>
        <w:rPr>
          <w:rFonts w:ascii="Arial" w:hAnsi="Arial" w:eastAsia="等线" w:cs="Arial"/>
          <w:b/>
          <w:sz w:val="22"/>
        </w:rPr>
        <w:t>高薪技术岗</w:t>
      </w:r>
      <w:r>
        <w:rPr>
          <w:rFonts w:ascii="Arial" w:hAnsi="Arial" w:eastAsia="等线" w:cs="Arial"/>
          <w:sz w:val="22"/>
        </w:rPr>
        <w:t>骗入职，发现是诈骗集团；2年前成为装置维护员，</w:t>
      </w:r>
      <w:r>
        <w:rPr>
          <w:rFonts w:ascii="Arial" w:hAnsi="Arial" w:eastAsia="等线" w:cs="Arial"/>
          <w:b/>
          <w:sz w:val="22"/>
        </w:rPr>
        <w:t>妹妹被绑架控制</w:t>
      </w:r>
      <w:r>
        <w:rPr>
          <w:rFonts w:ascii="Arial" w:hAnsi="Arial" w:eastAsia="等线" w:cs="Arial"/>
          <w:sz w:val="22"/>
        </w:rPr>
        <w:t>，被迫服从，负责维护记忆弧光。</w:t>
      </w:r>
    </w:p>
    <w:p w14:paraId="39C16F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可能被怀疑为头目的线索</w:t>
      </w:r>
      <w:r>
        <w:rPr>
          <w:rFonts w:ascii="Arial" w:hAnsi="Arial" w:eastAsia="等线" w:cs="Arial"/>
          <w:sz w:val="22"/>
        </w:rPr>
        <w:t>：</w:t>
      </w:r>
    </w:p>
    <w:p w14:paraId="25F29650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唯一懂技术、能接触装置的人。</w:t>
      </w:r>
    </w:p>
    <w:p w14:paraId="6E6EB631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装置上全是他的指纹。</w:t>
      </w:r>
    </w:p>
    <w:p w14:paraId="17E749D7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案发当天进入过杂物间。</w:t>
      </w:r>
    </w:p>
    <w:p w14:paraId="3DA9DC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是否可能启动装置</w:t>
      </w:r>
      <w:r>
        <w:rPr>
          <w:rFonts w:ascii="Arial" w:hAnsi="Arial" w:eastAsia="等线" w:cs="Arial"/>
          <w:sz w:val="22"/>
        </w:rPr>
        <w:t>：被嫁祸位，实际不可能</w:t>
      </w:r>
    </w:p>
    <w:p w14:paraId="4CDE30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动机</w:t>
      </w:r>
      <w:r>
        <w:rPr>
          <w:rFonts w:ascii="Arial" w:hAnsi="Arial" w:eastAsia="等线" w:cs="Arial"/>
          <w:sz w:val="22"/>
        </w:rPr>
        <w:t>：他只想救妹妹，不敢破坏集团规则。</w:t>
      </w:r>
    </w:p>
    <w:p w14:paraId="5D79FE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知情度</w:t>
      </w:r>
      <w:r>
        <w:rPr>
          <w:rFonts w:ascii="Arial" w:hAnsi="Arial" w:eastAsia="等线" w:cs="Arial"/>
          <w:sz w:val="22"/>
        </w:rPr>
        <w:t>：满级（</w:t>
      </w:r>
      <w:r>
        <w:rPr>
          <w:rFonts w:ascii="Arial" w:hAnsi="Arial" w:eastAsia="等线" w:cs="Arial"/>
          <w:b/>
          <w:sz w:val="22"/>
        </w:rPr>
        <w:t>最会操作装置</w:t>
      </w:r>
      <w:r>
        <w:rPr>
          <w:rFonts w:ascii="Arial" w:hAnsi="Arial" w:eastAsia="等线" w:cs="Arial"/>
          <w:sz w:val="22"/>
        </w:rPr>
        <w:t>，知道一切结构，但不敢启动）</w:t>
      </w:r>
    </w:p>
    <w:p w14:paraId="6F356C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人物关系</w:t>
      </w:r>
      <w:r>
        <w:rPr>
          <w:rFonts w:ascii="Arial" w:hAnsi="Arial" w:eastAsia="等线" w:cs="Arial"/>
          <w:sz w:val="22"/>
        </w:rPr>
        <w:t>：</w:t>
      </w:r>
    </w:p>
    <w:p w14:paraId="6F6097BB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苏晴：被她用妹妹威胁</w:t>
      </w:r>
    </w:p>
    <w:p w14:paraId="45481435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张磊：知道他是保护伞，不敢得罪</w:t>
      </w:r>
    </w:p>
    <w:p w14:paraId="38BC762B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其他人：几乎不交流</w:t>
      </w:r>
    </w:p>
    <w:p w14:paraId="5046EF8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6D48B8D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七、赵强（最终修正版）</w:t>
      </w:r>
      <w:bookmarkEnd w:id="7"/>
    </w:p>
    <w:p w14:paraId="6EFEF9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职业</w:t>
      </w:r>
      <w:r>
        <w:rPr>
          <w:rFonts w:ascii="Arial" w:hAnsi="Arial" w:eastAsia="等线" w:cs="Arial"/>
          <w:sz w:val="22"/>
        </w:rPr>
        <w:t>：企业主（公司濒临破产）</w:t>
      </w:r>
    </w:p>
    <w:p w14:paraId="2280A4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性格</w:t>
      </w:r>
      <w:r>
        <w:rPr>
          <w:rFonts w:ascii="Arial" w:hAnsi="Arial" w:eastAsia="等线" w:cs="Arial"/>
          <w:sz w:val="22"/>
        </w:rPr>
        <w:t>：沉稳、精明、隐忍、观察力强、不鲁莽、不贪小便宜。</w:t>
      </w:r>
    </w:p>
    <w:p w14:paraId="372904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被骗经历</w:t>
      </w:r>
      <w:r>
        <w:rPr>
          <w:rFonts w:ascii="Arial" w:hAnsi="Arial" w:eastAsia="等线" w:cs="Arial"/>
          <w:sz w:val="22"/>
        </w:rPr>
        <w:t>：</w:t>
      </w:r>
    </w:p>
    <w:p w14:paraId="7F64EA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2年前被宏图以</w:t>
      </w:r>
      <w:r>
        <w:rPr>
          <w:rFonts w:ascii="Arial" w:hAnsi="Arial" w:eastAsia="等线" w:cs="Arial"/>
          <w:b/>
          <w:sz w:val="22"/>
        </w:rPr>
        <w:t>企业扶持、低息贷款</w:t>
      </w:r>
      <w:r>
        <w:rPr>
          <w:rFonts w:ascii="Arial" w:hAnsi="Arial" w:eastAsia="等线" w:cs="Arial"/>
          <w:sz w:val="22"/>
        </w:rPr>
        <w:t>诈骗，公司资金被挪用、客户信息被套走，企业濒临破产。仅</w:t>
      </w:r>
      <w:r>
        <w:rPr>
          <w:rFonts w:ascii="Arial" w:hAnsi="Arial" w:eastAsia="等线" w:cs="Arial"/>
          <w:b/>
          <w:sz w:val="22"/>
        </w:rPr>
        <w:t>听闻集团有能“解决麻烦”的神秘装置</w:t>
      </w:r>
      <w:r>
        <w:rPr>
          <w:rFonts w:ascii="Arial" w:hAnsi="Arial" w:eastAsia="等线" w:cs="Arial"/>
          <w:sz w:val="22"/>
        </w:rPr>
        <w:t>，不知具体功能。</w:t>
      </w:r>
    </w:p>
    <w:p w14:paraId="0E313B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可能被怀疑为头目的线索</w:t>
      </w:r>
      <w:r>
        <w:rPr>
          <w:rFonts w:ascii="Arial" w:hAnsi="Arial" w:eastAsia="等线" w:cs="Arial"/>
          <w:sz w:val="22"/>
        </w:rPr>
        <w:t>：</w:t>
      </w:r>
    </w:p>
    <w:p w14:paraId="766445D0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企业破产，有强烈“翻盘”动机。</w:t>
      </w:r>
    </w:p>
    <w:p w14:paraId="33DC3671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案发当天独自在走廊、杂物间附近活动。</w:t>
      </w:r>
    </w:p>
    <w:p w14:paraId="06A8ABA0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沉稳冷静，不像普通受害者。</w:t>
      </w:r>
    </w:p>
    <w:p w14:paraId="52DE33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是否可能启动装置</w:t>
      </w:r>
      <w:r>
        <w:rPr>
          <w:rFonts w:ascii="Arial" w:hAnsi="Arial" w:eastAsia="等线" w:cs="Arial"/>
          <w:sz w:val="22"/>
        </w:rPr>
        <w:t>：不可能</w:t>
      </w:r>
    </w:p>
    <w:p w14:paraId="52AF14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动机</w:t>
      </w:r>
      <w:r>
        <w:rPr>
          <w:rFonts w:ascii="Arial" w:hAnsi="Arial" w:eastAsia="等线" w:cs="Arial"/>
          <w:sz w:val="22"/>
        </w:rPr>
        <w:t>：只想</w:t>
      </w:r>
      <w:r>
        <w:rPr>
          <w:rFonts w:ascii="Arial" w:hAnsi="Arial" w:eastAsia="等线" w:cs="Arial"/>
          <w:b/>
          <w:sz w:val="22"/>
        </w:rPr>
        <w:t>确认装置是否存在</w:t>
      </w:r>
      <w:r>
        <w:rPr>
          <w:rFonts w:ascii="Arial" w:hAnsi="Arial" w:eastAsia="等线" w:cs="Arial"/>
          <w:sz w:val="22"/>
        </w:rPr>
        <w:t>，用来挽救公司，不会清除记忆。</w:t>
      </w:r>
    </w:p>
    <w:p w14:paraId="69447B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知情度</w:t>
      </w:r>
      <w:r>
        <w:rPr>
          <w:rFonts w:ascii="Arial" w:hAnsi="Arial" w:eastAsia="等线" w:cs="Arial"/>
          <w:sz w:val="22"/>
        </w:rPr>
        <w:t>：低（只知道“有装置”，</w:t>
      </w:r>
      <w:r>
        <w:rPr>
          <w:rFonts w:ascii="Arial" w:hAnsi="Arial" w:eastAsia="等线" w:cs="Arial"/>
          <w:b/>
          <w:sz w:val="22"/>
        </w:rPr>
        <w:t>不知道功能、位置、用法</w:t>
      </w:r>
      <w:r>
        <w:rPr>
          <w:rFonts w:ascii="Arial" w:hAnsi="Arial" w:eastAsia="等线" w:cs="Arial"/>
          <w:sz w:val="22"/>
        </w:rPr>
        <w:t>）</w:t>
      </w:r>
    </w:p>
    <w:p w14:paraId="6C26D0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人物关系</w:t>
      </w:r>
      <w:r>
        <w:rPr>
          <w:rFonts w:ascii="Arial" w:hAnsi="Arial" w:eastAsia="等线" w:cs="Arial"/>
          <w:sz w:val="22"/>
        </w:rPr>
        <w:t>：</w:t>
      </w:r>
    </w:p>
    <w:p w14:paraId="6D0C5705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苏晴：自己的骗局由苏晴板块主导</w:t>
      </w:r>
    </w:p>
    <w:p w14:paraId="00F17AAF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张磊、王秀兰、陈凯、林晓雅、刘敏：普通认识</w:t>
      </w:r>
    </w:p>
    <w:p w14:paraId="1112982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A4A52AE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一句话总结（方便你DM快速抓重点）</w:t>
      </w:r>
      <w:bookmarkEnd w:id="8"/>
    </w:p>
    <w:p w14:paraId="31875755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真凶：张磊</w:t>
      </w:r>
      <w:r>
        <w:rPr>
          <w:rFonts w:ascii="Arial" w:hAnsi="Arial" w:eastAsia="等线" w:cs="Arial"/>
          <w:sz w:val="22"/>
        </w:rPr>
        <w:t>（唯一有动机、有能力、有路线、有掩盖手段）</w:t>
      </w:r>
    </w:p>
    <w:p w14:paraId="485029CD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核心反派：苏晴</w:t>
      </w:r>
      <w:r>
        <w:rPr>
          <w:rFonts w:ascii="Arial" w:hAnsi="Arial" w:eastAsia="等线" w:cs="Arial"/>
          <w:sz w:val="22"/>
        </w:rPr>
        <w:t>（营销头目，伪装最深）</w:t>
      </w:r>
    </w:p>
    <w:p w14:paraId="050F2102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技术嫁祸位：陈凯</w:t>
      </w:r>
      <w:r>
        <w:rPr>
          <w:rFonts w:ascii="Arial" w:hAnsi="Arial" w:eastAsia="等线" w:cs="Arial"/>
          <w:sz w:val="22"/>
        </w:rPr>
        <w:t>（最会操作，但不敢）</w:t>
      </w:r>
    </w:p>
    <w:p w14:paraId="2F15CCD6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组织者：王秀兰</w:t>
      </w:r>
      <w:r>
        <w:rPr>
          <w:rFonts w:ascii="Arial" w:hAnsi="Arial" w:eastAsia="等线" w:cs="Arial"/>
          <w:sz w:val="22"/>
        </w:rPr>
        <w:t>（复仇，不知情）</w:t>
      </w:r>
    </w:p>
    <w:p w14:paraId="7110B7EE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被操控棋子：林晓雅</w:t>
      </w:r>
    </w:p>
    <w:p w14:paraId="50D2DB5F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护亲工具人：刘敏</w:t>
      </w:r>
    </w:p>
    <w:p w14:paraId="4C486532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沉稳探查者：赵强</w:t>
      </w:r>
      <w:r>
        <w:rPr>
          <w:rFonts w:ascii="Arial" w:hAnsi="Arial" w:eastAsia="等线" w:cs="Arial"/>
          <w:sz w:val="22"/>
        </w:rPr>
        <w:t>（不傻、不抢、不碰装置）</w:t>
      </w:r>
    </w:p>
    <w:p w14:paraId="7505258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AB636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如果你需要，我可以再帮你做一份：</w:t>
      </w:r>
    </w:p>
    <w:p w14:paraId="3C1129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【7人剧本·主持人终极复盘稿】</w:t>
      </w:r>
    </w:p>
    <w:p w14:paraId="49FFD7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直接照着念就能带完一局。</w:t>
      </w:r>
    </w:p>
    <w:p w14:paraId="2F5B06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8056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002B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3"/>
  </w:num>
  <w:num w:numId="2">
    <w:abstractNumId w:val="15"/>
  </w:num>
  <w:num w:numId="3">
    <w:abstractNumId w:val="46"/>
  </w:num>
  <w:num w:numId="4">
    <w:abstractNumId w:val="13"/>
  </w:num>
  <w:num w:numId="5">
    <w:abstractNumId w:val="9"/>
  </w:num>
  <w:num w:numId="6">
    <w:abstractNumId w:val="25"/>
  </w:num>
  <w:num w:numId="7">
    <w:abstractNumId w:val="34"/>
  </w:num>
  <w:num w:numId="8">
    <w:abstractNumId w:val="53"/>
  </w:num>
  <w:num w:numId="9">
    <w:abstractNumId w:val="24"/>
  </w:num>
  <w:num w:numId="10">
    <w:abstractNumId w:val="5"/>
  </w:num>
  <w:num w:numId="11">
    <w:abstractNumId w:val="35"/>
  </w:num>
  <w:num w:numId="12">
    <w:abstractNumId w:val="47"/>
  </w:num>
  <w:num w:numId="13">
    <w:abstractNumId w:val="14"/>
  </w:num>
  <w:num w:numId="14">
    <w:abstractNumId w:val="43"/>
  </w:num>
  <w:num w:numId="15">
    <w:abstractNumId w:val="21"/>
  </w:num>
  <w:num w:numId="16">
    <w:abstractNumId w:val="33"/>
  </w:num>
  <w:num w:numId="17">
    <w:abstractNumId w:val="18"/>
  </w:num>
  <w:num w:numId="18">
    <w:abstractNumId w:val="17"/>
  </w:num>
  <w:num w:numId="19">
    <w:abstractNumId w:val="7"/>
  </w:num>
  <w:num w:numId="20">
    <w:abstractNumId w:val="41"/>
  </w:num>
  <w:num w:numId="21">
    <w:abstractNumId w:val="50"/>
  </w:num>
  <w:num w:numId="22">
    <w:abstractNumId w:val="28"/>
  </w:num>
  <w:num w:numId="23">
    <w:abstractNumId w:val="40"/>
  </w:num>
  <w:num w:numId="24">
    <w:abstractNumId w:val="8"/>
  </w:num>
  <w:num w:numId="25">
    <w:abstractNumId w:val="57"/>
  </w:num>
  <w:num w:numId="26">
    <w:abstractNumId w:val="55"/>
  </w:num>
  <w:num w:numId="27">
    <w:abstractNumId w:val="12"/>
  </w:num>
  <w:num w:numId="28">
    <w:abstractNumId w:val="51"/>
  </w:num>
  <w:num w:numId="29">
    <w:abstractNumId w:val="6"/>
  </w:num>
  <w:num w:numId="30">
    <w:abstractNumId w:val="39"/>
  </w:num>
  <w:num w:numId="31">
    <w:abstractNumId w:val="2"/>
  </w:num>
  <w:num w:numId="32">
    <w:abstractNumId w:val="45"/>
  </w:num>
  <w:num w:numId="33">
    <w:abstractNumId w:val="58"/>
  </w:num>
  <w:num w:numId="34">
    <w:abstractNumId w:val="0"/>
  </w:num>
  <w:num w:numId="35">
    <w:abstractNumId w:val="32"/>
  </w:num>
  <w:num w:numId="36">
    <w:abstractNumId w:val="44"/>
  </w:num>
  <w:num w:numId="37">
    <w:abstractNumId w:val="22"/>
  </w:num>
  <w:num w:numId="38">
    <w:abstractNumId w:val="19"/>
  </w:num>
  <w:num w:numId="39">
    <w:abstractNumId w:val="36"/>
  </w:num>
  <w:num w:numId="40">
    <w:abstractNumId w:val="56"/>
  </w:num>
  <w:num w:numId="41">
    <w:abstractNumId w:val="11"/>
  </w:num>
  <w:num w:numId="42">
    <w:abstractNumId w:val="4"/>
  </w:num>
  <w:num w:numId="43">
    <w:abstractNumId w:val="10"/>
  </w:num>
  <w:num w:numId="44">
    <w:abstractNumId w:val="48"/>
  </w:num>
  <w:num w:numId="45">
    <w:abstractNumId w:val="1"/>
  </w:num>
  <w:num w:numId="46">
    <w:abstractNumId w:val="29"/>
  </w:num>
  <w:num w:numId="47">
    <w:abstractNumId w:val="3"/>
  </w:num>
  <w:num w:numId="48">
    <w:abstractNumId w:val="49"/>
  </w:num>
  <w:num w:numId="49">
    <w:abstractNumId w:val="54"/>
  </w:num>
  <w:num w:numId="50">
    <w:abstractNumId w:val="42"/>
  </w:num>
  <w:num w:numId="51">
    <w:abstractNumId w:val="37"/>
  </w:num>
  <w:num w:numId="52">
    <w:abstractNumId w:val="52"/>
  </w:num>
  <w:num w:numId="53">
    <w:abstractNumId w:val="26"/>
  </w:num>
  <w:num w:numId="54">
    <w:abstractNumId w:val="27"/>
  </w:num>
  <w:num w:numId="55">
    <w:abstractNumId w:val="16"/>
  </w:num>
  <w:num w:numId="56">
    <w:abstractNumId w:val="38"/>
  </w:num>
  <w:num w:numId="57">
    <w:abstractNumId w:val="30"/>
  </w:num>
  <w:num w:numId="58">
    <w:abstractNumId w:val="20"/>
  </w:num>
  <w:num w:numId="5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D741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2424</Words>
  <Characters>2428</Characters>
  <TotalTime>0</TotalTime>
  <ScaleCrop>false</ScaleCrop>
  <LinksUpToDate>false</LinksUpToDate>
  <CharactersWithSpaces>2438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2026-04-15T15:09:00Z</dcterms:created>
  <dc:creator>Apache POI</dc:creator>
  <cp:lastModifiedBy>冰雪无瀑水</cp:lastModifiedBy>
  <dcterms:modified xsi:type="dcterms:W3CDTF">2026-04-15T15:09:34Z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4A1C40CCE4A549DB98A14BE65D14547D_13</vt:lpwstr>
  </property>
</Properties>
</file>