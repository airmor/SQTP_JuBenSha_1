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64425">
      <w:pPr>
        <w:spacing w:before="480" w:after="480" w:line="288" w:lineRule="auto"/>
        <w:ind w:left="0"/>
      </w:pPr>
      <w:bookmarkStart w:id="10" w:name="_GoBack"/>
      <w:bookmarkEnd w:id="10"/>
      <w:r>
        <w:rPr>
          <w:rFonts w:ascii="Arial" w:hAnsi="Arial" w:eastAsia="等线" w:cs="Arial"/>
          <w:b/>
          <w:sz w:val="52"/>
        </w:rPr>
        <w:t>剧本杀《深渊回响：反诈迷途》王秀兰人物本</w:t>
      </w:r>
    </w:p>
    <w:p w14:paraId="543E2363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人物姓名：王秀兰</w:t>
      </w:r>
      <w:bookmarkEnd w:id="0"/>
    </w:p>
    <w:p w14:paraId="7978792E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核心身份：大学心理学教授→宏图集团胁迫心理顾问（聚会组织者、受害者阵营核心）</w:t>
      </w:r>
      <w:bookmarkEnd w:id="1"/>
    </w:p>
    <w:p w14:paraId="257D0D8E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性格关键词：理智克制、心思缜密、良知未泯、隐忍压抑、擅长观察分析</w:t>
      </w:r>
      <w:bookmarkEnd w:id="2"/>
    </w:p>
    <w:p w14:paraId="5634A236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剧本难度：★★★☆☆（组织者位，需推动还原，隐藏被胁迫黑历史）</w:t>
      </w:r>
      <w:bookmarkEnd w:id="3"/>
    </w:p>
    <w:p w14:paraId="7065735C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关键设定牢记：你的手表时间，比顶层时钟慢1分钟；记忆弧光装置启动需30秒，启动后30秒生效，生效范围仅限会议室。</w:t>
      </w:r>
      <w:bookmarkEnd w:id="4"/>
    </w:p>
    <w:p w14:paraId="544A75F0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第一幕：迷雾初醒（全员失忆初期）</w:t>
      </w:r>
      <w:bookmarkEnd w:id="5"/>
    </w:p>
    <w:p w14:paraId="63C7900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你在一阵尖锐的头痛中睁开眼，视线模糊，浑身发软，陌生的会议室、围坐的陌生人，都在提醒你——你失去了记忆。脑袋里像塞满了棉花，只有零星的碎片在晃动，抓不住完整的信息。</w:t>
      </w:r>
    </w:p>
    <w:p w14:paraId="7CE814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你的模糊记忆】：只记得自己叫王秀兰，是一名大学心理学教授；残存的念头里，只有“组织聚会”“讨回公道”“宏图集团”几个模糊的字眼，你隐约知道，自己是把这些人召集到这里的人，却想不起召集的原因，更想不起为何会晕倒在此。你抬手看表，手表显示14:20，而墙上的顶层时钟清晰显示14:21（牢记：你的表比顶层时钟慢1分钟，不要主动暴露，被问起就说手表走时误差）。</w:t>
      </w:r>
    </w:p>
    <w:p w14:paraId="2C3AAF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现场互动】：身边众人都和你一样迷茫，有人慌乱，有人沉默，有人警惕。刘敏一直护着身旁的苏晴，眼神满是担忧；林晓雅缩在角落，浑身发抖；前警官张磊神色沉稳，不动声色观察众人；赵强目光锐利，默默扫视走廊方向；陈凯低头不语，指尖不停颤抖；苏晴则一脸平静，看不出情绪。</w:t>
      </w:r>
    </w:p>
    <w:p w14:paraId="4874AA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【核心任务】：</w:t>
      </w:r>
    </w:p>
    <w:p w14:paraId="4C8F1EC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自我介绍：说明自己的名字、职业（大学心理学教授），模糊提及“似乎是我召集大家来此，想处理一件和宏图集团相关的事”，不透露更多细节，隐藏组织者的完整目的。</w:t>
      </w:r>
    </w:p>
    <w:p w14:paraId="7BFD842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破解档案室密码：主动牵头，引导众人观察环境、寻找密码线索（密码与受害者被骗年份、人数相关），利用心理学专业，带动大家梳理线索，推动密码破解。</w:t>
      </w:r>
    </w:p>
    <w:p w14:paraId="5634E11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隐藏重点：不表露自己对顶层楼层的熟悉感，不主动提及“诈骗”“证据”等关键词，避免引起不必要的怀疑。</w:t>
      </w:r>
    </w:p>
    <w:p w14:paraId="454BBA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【注意】：保持教授的沉稳理智，语气平和，主动缓和现场紧张气氛，初步建立组织者的公信力，不要表现出过度慌乱，也不要暴露自己与宏图集团的关联。</w:t>
      </w:r>
    </w:p>
    <w:p w14:paraId="4CD376B4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第二幕：记忆碎片（还原过往，隐藏黑历史）</w:t>
      </w:r>
      <w:bookmarkEnd w:id="6"/>
    </w:p>
    <w:p w14:paraId="657F5E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众人合力打开档案室大门，一排排文件柜映入眼帘，你一眼就看到标有“王秀兰”的柜子，打开那份档案，尘封的过往与痛苦的记忆瞬间席卷而来，每一段经历都清晰无比，压得你喘不过气。</w:t>
      </w:r>
    </w:p>
    <w:p w14:paraId="283479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我叫王秀兰，一辈子深耕心理学领域，在大学里教书育人，受人敬重，本该安稳度过余生，却被宏图集团彻底打乱了人生。</w:t>
      </w:r>
    </w:p>
    <w:p w14:paraId="1648EB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四年前，我听信了所谓高收益养老理财的宣传，一辈子的积蓄被宏图集团诈骗一空。我四处维权，却处处碰壁，本以为走投无路，没想到这只是噩梦的开始。</w:t>
      </w:r>
    </w:p>
    <w:p w14:paraId="1EC115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集团很快找到了我，他们抓住了我最大的软肋——我的儿子。他们手握我儿子学术不端的铁证，以此要挟，逼迫我辞去大学教职，成为集团的专属心理顾问，为他们分析受害者的心理弱点，优化诈骗话术，帮助他们更好地实施诈骗。</w:t>
      </w:r>
    </w:p>
    <w:p w14:paraId="42D8F1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挣扎过、反抗过，可我不能眼睁睁看着儿子身败名裂、前途尽毁。万般无奈之下，我只能妥协，沦为集团的帮凶。这几年，我一边忍受着良心的谴责，一边被迫为集团做事，看着越来越多人被骗，内心备受煎熬。我暗中收集集团的诈骗证据，记下每一个受害者的遭遇，发誓一定要找机会揭穿他们的阴谋。</w:t>
      </w:r>
    </w:p>
    <w:p w14:paraId="50BDA0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来，我得知集团内部有一台能清除记忆的神秘装置，也摸清了集团核心人员的信息，我知道单打独斗根本无法扳倒他们，于是开始暗中联络各地的受害者，敲定在宏图集团顶层秘密楼层组织聚会，汇总所有人的证据，一起揭发宏图集团的罪行，讨回属于大家的公道。我以为这次聚会是希望的开始，却没想到，最终陷入了这场失忆迷局。</w:t>
      </w:r>
    </w:p>
    <w:p w14:paraId="600F4D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现场状况与情绪波动】：看完档案，你身体控制不住地微微颤抖，眼眶泛红，指尖紧紧攥紧档案纸，心底的愧疚与愤怒交织。身旁的张磊快速掩饰住眼底的慌乱；苏晴看着档案嘴角勾起冷笑；林晓雅吓得泪流满面；刘敏满眼担忧地看向苏晴；赵强眉头紧锁，神色愈发凝重；陈凯依旧面无表情，只有指尖暴露了内心的不安。</w:t>
      </w:r>
    </w:p>
    <w:p w14:paraId="148B3B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【第一轮线索发放（全员共享，无需搜证）】：</w:t>
      </w:r>
    </w:p>
    <w:p w14:paraId="64AC3416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王秀兰：宏图集团受害者心理分析报告（有你的署名）、儿子学术不端的证据照片、受害者联络名单</w:t>
      </w:r>
    </w:p>
    <w:p w14:paraId="42A0EB7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其他角色线索（你需牢记）：</w:t>
      </w:r>
    </w:p>
    <w:p w14:paraId="0D157F8D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苏晴：集团营销话术手稿、与林晓雅的工作交接单</w:t>
      </w:r>
    </w:p>
    <w:p w14:paraId="016859B9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张磊：模糊受贿转账记录、苏晴报案笔录签名</w:t>
      </w:r>
    </w:p>
    <w:p w14:paraId="577C181F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陈凯：装置维护手册碎片、妹妹被威胁的照片</w:t>
      </w:r>
    </w:p>
    <w:p w14:paraId="42A91579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赵强：企业被骗贷款合同、写有“装置”的纸条</w:t>
      </w:r>
    </w:p>
    <w:p w14:paraId="635E5A60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林晓雅：客户信息倒卖记录、校园贷借款合同</w:t>
      </w:r>
    </w:p>
    <w:p w14:paraId="23106C10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刘敏：销毁文件碎片、杂物间设备模糊照片</w:t>
      </w:r>
    </w:p>
    <w:p w14:paraId="6058FCFE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关键线索：顶层时钟报修表单（案发前1天，标注“走时正常，无需维修”）</w:t>
      </w:r>
    </w:p>
    <w:p w14:paraId="437AE6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【核心任务】：</w:t>
      </w:r>
    </w:p>
    <w:p w14:paraId="7D9DB29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还原自己的被骗经历：如实说出自己被宏图集团理财诈骗的经历，博取众人信任。</w:t>
      </w:r>
    </w:p>
    <w:p w14:paraId="5878BB3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隐藏黑历史：</w:t>
      </w:r>
      <w:r>
        <w:rPr>
          <w:rFonts w:ascii="Arial" w:hAnsi="Arial" w:eastAsia="等线" w:cs="Arial"/>
          <w:b/>
          <w:sz w:val="22"/>
        </w:rPr>
        <w:t>绝对隐瞒</w:t>
      </w:r>
      <w:r>
        <w:rPr>
          <w:rFonts w:ascii="Arial" w:hAnsi="Arial" w:eastAsia="等线" w:cs="Arial"/>
          <w:sz w:val="22"/>
        </w:rPr>
        <w:t>自己被集团胁迫、担任心理顾问、为集团提供受害者分析的事实，面对相关线索，辩解为“这是我暗中调查集团时，偷偷收集的资料，并非我参与其中”。</w:t>
      </w:r>
    </w:p>
    <w:p w14:paraId="2C5ACDA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推动剧情：引导众人分享各自的被骗经历，初步梳理宏图集团的诈骗模式，确认彼此都是受害者。</w:t>
      </w:r>
    </w:p>
    <w:p w14:paraId="5B215B9B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观察他人：留意每个人的情绪与说辞，尤其关注张磊、苏晴的异常反应，暗中判断谁与集团有关联。</w:t>
      </w:r>
    </w:p>
    <w:p w14:paraId="22FD16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【注意】：不要暴露自己被胁迫的秘密，避免被众人孤立；不要主动提及记忆装置，只专注于还原被骗经历，隐藏自己的把柄。</w:t>
      </w:r>
    </w:p>
    <w:p w14:paraId="0FCD176B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第三幕：真相初显（探查头目，探索场地）</w:t>
      </w:r>
      <w:bookmarkEnd w:id="7"/>
    </w:p>
    <w:p w14:paraId="1DD946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众人梳理完各自的被骗遭遇，现场气氛沉重又愤怒，你率先站出来，提议深入档案室与楼层各处，寻找宏图集团幕后头目的线索，一定要找出操控一切的人。随着探索深入，更多被骗时的细节涌入脑海，你越发确定，集团内部有核心头目掌控全局。</w:t>
      </w:r>
    </w:p>
    <w:p w14:paraId="2784DB9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现场状况】：众人决定分组行动，你带着林晓雅、刘敏留在档案室，继续查找核心证据；张磊、苏晴、赵强、陈凯前往走廊与监控室探查。你在档案室里翻找出更多集团内部文件，每一份都指向诈骗的真相，林晓雅全程慌乱不安，刘敏则心不在焉，一直留意着外面的动静。</w:t>
      </w:r>
    </w:p>
    <w:p w14:paraId="648158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【第二轮线索发放（推理头目线索，全员共享）】：</w:t>
      </w:r>
    </w:p>
    <w:p w14:paraId="24DE417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苏晴：宏图集团核心决策文件（有苏晴签字）、集团高层聊天记录（明确其营销核心身份）</w:t>
      </w:r>
    </w:p>
    <w:p w14:paraId="1B11856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张磊：与宏图高层的模糊聊天记录（暗示庇护关系）</w:t>
      </w:r>
    </w:p>
    <w:p w14:paraId="562B40FE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王秀兰：你被迫提交的心理报告（角落有苏晴的批注）</w:t>
      </w:r>
    </w:p>
    <w:p w14:paraId="0C73AB21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其他角色线索：陈凯装置维护日志、赵强与集团的诈骗协议、林晓雅倒卖信息的明细</w:t>
      </w:r>
    </w:p>
    <w:p w14:paraId="79DF3719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关键线索：监控片段（显示苏晴多次出入集团核心档案室）</w:t>
      </w:r>
    </w:p>
    <w:p w14:paraId="3CE48F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场地探索与装置提及】：没过多久，外出探查的四人返回，神色各异。赵强提及走廊尽头杂物间有模糊蓝光，疑似有未知设备，众人好奇想去查看，被你暂时拦下——当下找出幕后头目才是首要任务。你并未在意这个神秘设备，也想不起它的用途，只专注于梳理线索，锁定幕后真凶。</w:t>
      </w:r>
    </w:p>
    <w:p w14:paraId="0DF172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【核心任务】：</w:t>
      </w:r>
    </w:p>
    <w:p w14:paraId="3F130E6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推理幕后头目：整合所有线索，引导众人将怀疑目标锁定苏晴，指出苏晴与集团核心的关联，推动大家指认苏晴。</w:t>
      </w:r>
    </w:p>
    <w:p w14:paraId="578D565B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继续隐藏黑历史：面对带有苏晴批注的心理报告，坚决表示“是集团头目逼迫我收集，我从未真心配合”，撇清自己的主动关联。</w:t>
      </w:r>
    </w:p>
    <w:p w14:paraId="2DDA5C6F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观察现场动向：留意张磊的言行，他独自前往监控室许久，回来后说辞模糊，你心中隐隐觉得不对劲，但暂无证据。</w:t>
      </w:r>
    </w:p>
    <w:p w14:paraId="6B6823AE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坚定立场：保持受害者核心立场，煽动众人情绪，坚定大家找出头目、维权到底的决心。</w:t>
      </w:r>
    </w:p>
    <w:p w14:paraId="455B77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【注意】：不要分散注意力去探查未知装置，全力聚焦幕后头目推理；不要暴露自己对集团的过多了解，维持无辜受害者形象。</w:t>
      </w:r>
    </w:p>
    <w:p w14:paraId="058FDEBC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第四幕：深渊对决（找出真凶，破解失忆迷局）</w:t>
      </w:r>
      <w:bookmarkEnd w:id="8"/>
    </w:p>
    <w:p w14:paraId="488186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众人结合所有线索，一致确认</w:t>
      </w:r>
      <w:r>
        <w:rPr>
          <w:rFonts w:ascii="Arial" w:hAnsi="Arial" w:eastAsia="等线" w:cs="Arial"/>
          <w:b/>
          <w:sz w:val="22"/>
        </w:rPr>
        <w:t>苏晴就是宏图集团诈骗头目</w:t>
      </w:r>
      <w:r>
        <w:rPr>
          <w:rFonts w:ascii="Arial" w:hAnsi="Arial" w:eastAsia="等线" w:cs="Arial"/>
          <w:sz w:val="22"/>
        </w:rPr>
        <w:t>，你情绪激动，立刻拿出手机想要报警，一定要将苏晴绳之以法。可就在此时，顶层灯光疯狂闪烁，手机信号瞬间全无，走廊、消防通道的大门全部自动落锁，所有人都被困在了这里，现场瞬间陷入恐慌。</w:t>
      </w:r>
    </w:p>
    <w:p w14:paraId="3C5B33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【现场状况】：众人慌乱过后，只能先放下制裁苏晴的念头，着手破解被困与失忆的真相。你提议前往监控室，查看是否有关键影像，众人一同前往，却发现</w:t>
      </w:r>
      <w:r>
        <w:rPr>
          <w:rFonts w:ascii="Arial" w:hAnsi="Arial" w:eastAsia="等线" w:cs="Arial"/>
          <w:b/>
          <w:sz w:val="22"/>
        </w:rPr>
        <w:t>案发前1小时的核心监控被人为删除</w:t>
      </w:r>
      <w:r>
        <w:rPr>
          <w:rFonts w:ascii="Arial" w:hAnsi="Arial" w:eastAsia="等线" w:cs="Arial"/>
          <w:sz w:val="22"/>
        </w:rPr>
        <w:t>，仅剩会议室、档案室、走廊的模糊监控，只能看到人影，无法分辨身份，且监控时间为顶层时钟时间，与大家的手表时间存在1分钟误差。</w:t>
      </w:r>
    </w:p>
    <w:p w14:paraId="5CDFAD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【最后一轮线索发放（案发当天现场线索，全员共享）】：</w:t>
      </w:r>
    </w:p>
    <w:p w14:paraId="1A8CF8F5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监控记录（顶层时钟时间）：14:11有人从消防通道进入顶层；14:27有人进入会议室；14:47会议室混乱；14:50有人从会议室侧门前往杂物间；14:50:30杂物间出现蓝光；14:51全员返回会议室；14:51:30蓝光消失，众人晕倒</w:t>
      </w:r>
    </w:p>
    <w:p w14:paraId="1FD1B12E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现场线索：杂物间门口隐形粉末、会议室推倒的会议桌痕迹、监控主机模糊指纹、顶层时钟报修表单</w:t>
      </w:r>
    </w:p>
    <w:p w14:paraId="1E835130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装置线索：杂物间蓝光残留、装置启动说明（启动需30秒，启动后30秒生效，仅限会议室生效）</w:t>
      </w:r>
    </w:p>
    <w:p w14:paraId="7DBEF0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【时间线关联与推理阻碍】：你拿出那份顶层时钟报修表单，众人对照后发现，手表与顶层时钟存在1分钟时间差，监控时间与个人记忆时间完全对不上，推理陷入僵局，只能重新梳理时间线。</w:t>
      </w:r>
    </w:p>
    <w:p w14:paraId="1CBFFC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【发现装置与恢复记忆】：众人离开监控室，来到走廊尽头的杂物间，推开房门，一台散发着淡淡蓝光的装置出现在眼前——</w:t>
      </w:r>
      <w:r>
        <w:rPr>
          <w:rFonts w:ascii="Arial" w:hAnsi="Arial" w:eastAsia="等线" w:cs="Arial"/>
          <w:b/>
          <w:sz w:val="22"/>
        </w:rPr>
        <w:t>记忆弧光装置</w:t>
      </w:r>
      <w:r>
        <w:rPr>
          <w:rFonts w:ascii="Arial" w:hAnsi="Arial" w:eastAsia="等线" w:cs="Arial"/>
          <w:sz w:val="22"/>
        </w:rPr>
        <w:t>。看到装置的瞬间，你被清除的记忆全部回归，案发前几天的筹备、聚会当天的全过程，如同潮水般清晰涌来，一丝一毫都不曾遗漏。</w:t>
      </w:r>
    </w:p>
    <w:p w14:paraId="167B8B0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2788FC1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【插入：王秀兰视角·案发几天内完整记忆】</w:t>
      </w:r>
      <w:bookmarkEnd w:id="9"/>
    </w:p>
    <w:p w14:paraId="03AB87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得知自己搜集的证据足以撼动宏图集团后，我再也按捺不住内心的急切，我要为所有受害者，也为自己犯下的过错赎罪。</w:t>
      </w:r>
    </w:p>
    <w:p w14:paraId="5BDA52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案发前1周</w:t>
      </w:r>
    </w:p>
    <w:p w14:paraId="0CAA16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开始逐一筛选宏图集团的受害者，锁定了苏晴、张磊、赵强、陈凯、林晓雅、刘敏六人，他们都是不同诈骗套路的受害者，手里都握有相关证据，凑在一起足以揭露集团的全部罪行。我开始暗中打探每个人的联系方式，小心翼翼地发送邀约，只说“汇总证据，讨回公道，地点保密”，绝不透露半句自己被胁迫的事。</w:t>
      </w:r>
    </w:p>
    <w:p w14:paraId="0D415D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时我利用自己能出入顶层的权限，悄悄勘察场地，确认会议室、档案室的位置，记下顶层时钟的时间误差，规划好聚会流程，确保所有人能安全抵达、顺利汇总证据。我知道集团戒备森严，全程不敢声张，每一步都做得极为隐秘，生怕被集团高层发现，破坏这次唯一的复仇机会。</w:t>
      </w:r>
    </w:p>
    <w:p w14:paraId="099E6D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案发前3天</w:t>
      </w:r>
    </w:p>
    <w:p w14:paraId="003921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整理好自己手里所有证据，包括集团诈骗流程、受害者名单、被迫写下的心理报告，全部装进文件袋，打算聚会当天带到现场。我再次偷偷来到顶层，确认档案室门锁、场地安全，同时隐约听到集团员工提及“杂物间的设备”，但我并未在意，只以为是普通办公设备。</w:t>
      </w:r>
    </w:p>
    <w:p w14:paraId="61F495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期间我察觉到有人在暗中监视我，我猜是集团头目派来的人，于是更加谨慎，减少外出联络，只通过匿名消息和受害者沟通，敲定聚会当天的集合时间，再三叮嘱所有人务必携带证据、保密行踪。</w:t>
      </w:r>
    </w:p>
    <w:p w14:paraId="2DDED3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案发前1天</w:t>
      </w:r>
    </w:p>
    <w:p w14:paraId="15CCC4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最后一次核对受害者名单，再次发送聚会提醒，确认所有人都会准时到场。我把儿子学术不端的证据藏在家中最隐蔽的地方，做好了最坏的打算——哪怕这次会彻底激怒集团，曝光儿子的秘密，我也要揭发所有罪行。</w:t>
      </w:r>
    </w:p>
    <w:p w14:paraId="519581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当晚我彻夜未眠，一边是对受害者的愧疚，一边是对儿子的担忧，可我别无选择，我必须弥补自己的过错，让宏图集团付出代价。</w:t>
      </w:r>
    </w:p>
    <w:p w14:paraId="24719B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案发当天</w:t>
      </w:r>
    </w:p>
    <w:p w14:paraId="4F5EA5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我按照约定时间，手表14:25（顶层时钟14:26）抵达顶层，先去档案室确认证据存放位置，随后在会议室等待众人。</w:t>
      </w:r>
    </w:p>
    <w:p w14:paraId="0FE3BE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14:28（我的手表，顶层时钟14:29），所有人陆续到齐，我简单说明聚会目的，引导大家拿出证据、分享被骗经历。</w:t>
      </w:r>
    </w:p>
    <w:p w14:paraId="11EDC2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14:48（我的手表，顶层时钟14:49），林晓雅掉落苏晴的交接单，现场瞬间爆发冲突，我情绪激动，试图稳住场面，却被混乱的人群挤到一旁。</w:t>
      </w:r>
    </w:p>
    <w:p w14:paraId="65DBC0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再之后，我看到一道刺眼的蓝光从走廊方向传来，脑袋一阵剧痛，瞬间失去意识，关于聚会后续的所有记忆，都被彻底清除，直到此刻看到装置，才全部回想起来。</w:t>
      </w:r>
    </w:p>
    <w:p w14:paraId="311D8A3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23DF8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陈凯作为装置维护员，立刻认出这是</w:t>
      </w:r>
      <w:r>
        <w:rPr>
          <w:rFonts w:ascii="Arial" w:hAnsi="Arial" w:eastAsia="等线" w:cs="Arial"/>
          <w:b/>
          <w:sz w:val="22"/>
        </w:rPr>
        <w:t>记忆清除装置</w:t>
      </w:r>
      <w:r>
        <w:rPr>
          <w:rFonts w:ascii="Arial" w:hAnsi="Arial" w:eastAsia="等线" w:cs="Arial"/>
          <w:sz w:val="22"/>
        </w:rPr>
        <w:t>，向众人说明：这台装置能清除人近1小时的记忆，启动需要30秒，只有在生效时身处会议室才会被清除记忆，启动者一定是在场之人。</w:t>
      </w:r>
    </w:p>
    <w:p w14:paraId="1BFAC1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【核心任务】：</w:t>
      </w:r>
    </w:p>
    <w:p w14:paraId="7025FC36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核心任务：找出启动装置、删除监控的真凶，破解失忆与被困的真相，带领众人脱离困境。</w:t>
      </w:r>
    </w:p>
    <w:p w14:paraId="672CA0FA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隐藏任务：继续隐瞒自己被集团胁迫的黑历史，避免被众人指责，失去公信力。</w:t>
      </w:r>
    </w:p>
    <w:p w14:paraId="04F30F17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推动推理：牵头梳理时间线、监控线索与现场痕迹，指出时间差的关键问题，引导大家排查有单独行动时间的人。</w:t>
      </w:r>
    </w:p>
    <w:p w14:paraId="3AD0717E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立场坚定：不被苏晴、张磊的说辞迷惑，既要制裁苏晴这个诈骗头目，也要找出启动装置的真凶。</w:t>
      </w:r>
    </w:p>
    <w:p w14:paraId="18CB11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【关键细节】：牢记张磊曾独自进入监控室，这是关键怀疑点；不要被苏晴与张磊的联盟说辞误导，全程保持理智分析；利用心理学专业，观察众人微表情与说辞漏洞，锁定真凶。</w:t>
      </w:r>
    </w:p>
    <w:p w14:paraId="2F03BD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⚠️ 提示：你是全场还原剧情的核心，务必保持理智，梳理清楚时间差、监控线索与人员动线，不要被他人带偏节奏，既要揭穿苏晴的罪行，也要找出启动装置的幕后之人，为所有受害者讨回公道！</w:t>
      </w:r>
    </w:p>
    <w:p w14:paraId="6F67A6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7143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39359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2470EC97"/>
    <w:multiLevelType w:val="singleLevel"/>
    <w:tmpl w:val="2470EC9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3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58765686"/>
    <w:multiLevelType w:val="singleLevel"/>
    <w:tmpl w:val="5876568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60382F6E"/>
    <w:multiLevelType w:val="singleLevel"/>
    <w:tmpl w:val="60382F6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8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13"/>
  </w:num>
  <w:num w:numId="2">
    <w:abstractNumId w:val="9"/>
  </w:num>
  <w:num w:numId="3">
    <w:abstractNumId w:val="25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9"/>
  </w:num>
  <w:num w:numId="9">
    <w:abstractNumId w:val="14"/>
  </w:num>
  <w:num w:numId="10">
    <w:abstractNumId w:val="1"/>
  </w:num>
  <w:num w:numId="11">
    <w:abstractNumId w:val="19"/>
  </w:num>
  <w:num w:numId="12">
    <w:abstractNumId w:val="26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7"/>
  </w:num>
  <w:num w:numId="22">
    <w:abstractNumId w:val="16"/>
  </w:num>
  <w:num w:numId="23">
    <w:abstractNumId w:val="21"/>
  </w:num>
  <w:num w:numId="24">
    <w:abstractNumId w:val="4"/>
  </w:num>
  <w:num w:numId="25">
    <w:abstractNumId w:val="31"/>
  </w:num>
  <w:num w:numId="26">
    <w:abstractNumId w:val="30"/>
  </w:num>
  <w:num w:numId="27">
    <w:abstractNumId w:val="6"/>
  </w:num>
  <w:num w:numId="28">
    <w:abstractNumId w:val="28"/>
  </w:num>
  <w:num w:numId="29">
    <w:abstractNumId w:val="2"/>
  </w:num>
  <w:num w:numId="30">
    <w:abstractNumId w:val="20"/>
  </w:num>
  <w:num w:numId="31">
    <w:abstractNumId w:val="0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6D57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4954</Words>
  <Characters>5033</Characters>
  <TotalTime>0</TotalTime>
  <ScaleCrop>false</ScaleCrop>
  <LinksUpToDate>false</LinksUpToDate>
  <CharactersWithSpaces>5034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2026-04-16T17:10:00Z</dcterms:created>
  <dc:creator>Apache POI</dc:creator>
  <cp:lastModifiedBy>冰雪无瀑水</cp:lastModifiedBy>
  <dcterms:modified xsi:type="dcterms:W3CDTF">2026-04-16T17:12:19Z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F1B91321F78F463A9D4B0EE5F0DBC4EA_13</vt:lpwstr>
  </property>
</Properties>
</file>